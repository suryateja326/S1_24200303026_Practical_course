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0979" w14:textId="77777777" w:rsidR="005677EC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0AFB5149" w14:textId="77777777" w:rsidR="005677EC" w:rsidRDefault="005677EC">
      <w:pPr>
        <w:keepLines/>
        <w:rPr>
          <w:rFonts w:ascii="Times New Roman" w:hAnsi="Times New Roman" w:cs="Times New Roman"/>
        </w:rPr>
      </w:pPr>
    </w:p>
    <w:p w14:paraId="666A0754" w14:textId="51680106" w:rsidR="005677E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AE1A6E">
        <w:rPr>
          <w:rFonts w:ascii="Times New Roman" w:hAnsi="Times New Roman" w:cs="Times New Roman"/>
        </w:rPr>
        <w:t>A. Surya Teja</w:t>
      </w:r>
    </w:p>
    <w:p w14:paraId="0CA808FF" w14:textId="73441729" w:rsidR="005677E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AE1A6E">
        <w:rPr>
          <w:rFonts w:ascii="Times New Roman" w:hAnsi="Times New Roman" w:cs="Times New Roman"/>
        </w:rPr>
        <w:t>326</w:t>
      </w:r>
    </w:p>
    <w:p w14:paraId="256DCC32" w14:textId="77777777" w:rsidR="005677E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003F5E6E" w14:textId="77777777" w:rsidR="005677EC" w:rsidRDefault="005677EC">
      <w:pPr>
        <w:keepLines/>
        <w:rPr>
          <w:rFonts w:ascii="Times New Roman" w:hAnsi="Times New Roman" w:cs="Times New Roman"/>
        </w:rPr>
      </w:pPr>
    </w:p>
    <w:p w14:paraId="1A164149" w14:textId="77777777" w:rsidR="005677EC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62D33E26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5D041B97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01A34F78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712C5960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4D6DAD37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039AE73C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68A58A83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31BFB9C1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345E5C0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DD898F3" wp14:editId="7970AE77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BB8E9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A41AB65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E205BC" wp14:editId="6402FCE6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18FB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9204679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63C825F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3A625E70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6ACDC60D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1ACEA48" wp14:editId="41A4A71F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3D8FB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2718038E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5F4D277D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2DF0DC80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4AC175E" wp14:editId="39095973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D82B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3B3CAFE8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2235194C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6A182D0F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3C8577FC" w14:textId="77777777" w:rsidR="005677EC" w:rsidRDefault="005677E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6758C8B9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6B9649F" wp14:editId="01560B6C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95AAA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6BB81674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10425329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5B7CF87A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64553D14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D00D1AD" wp14:editId="0378B078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2386" w14:textId="77777777" w:rsidR="005677EC" w:rsidRDefault="005677E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07009DCE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816A9A2" wp14:editId="287694FA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9E4F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08701891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4F6B1A50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5ADD4C46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76C3F1C4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561EF253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7C433962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9FD5FA2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83E0E97" wp14:editId="2FC2938B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AD95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73F1FDE6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5A6596A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79C110E5" w14:textId="77777777" w:rsidR="005677EC" w:rsidRDefault="005677E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EB215C7" w14:textId="77777777" w:rsidR="005677E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6A3096C" wp14:editId="47AD4A7A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6569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71113932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E0F06C8" wp14:editId="0184060B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1B04" w14:textId="77777777" w:rsidR="005677E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7D3538FF" w14:textId="77777777" w:rsidR="005677E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5677EC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B17B6" w14:textId="77777777" w:rsidR="0050173F" w:rsidRDefault="0050173F">
      <w:pPr>
        <w:spacing w:line="240" w:lineRule="auto"/>
      </w:pPr>
      <w:r>
        <w:separator/>
      </w:r>
    </w:p>
  </w:endnote>
  <w:endnote w:type="continuationSeparator" w:id="0">
    <w:p w14:paraId="3B069656" w14:textId="77777777" w:rsidR="0050173F" w:rsidRDefault="005017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B7179" w14:textId="77777777" w:rsidR="0050173F" w:rsidRDefault="0050173F">
      <w:pPr>
        <w:spacing w:after="0"/>
      </w:pPr>
      <w:r>
        <w:separator/>
      </w:r>
    </w:p>
  </w:footnote>
  <w:footnote w:type="continuationSeparator" w:id="0">
    <w:p w14:paraId="18DDD486" w14:textId="77777777" w:rsidR="0050173F" w:rsidRDefault="005017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50925827">
    <w:abstractNumId w:val="5"/>
  </w:num>
  <w:num w:numId="2" w16cid:durableId="1512406119">
    <w:abstractNumId w:val="3"/>
  </w:num>
  <w:num w:numId="3" w16cid:durableId="1392969928">
    <w:abstractNumId w:val="2"/>
  </w:num>
  <w:num w:numId="4" w16cid:durableId="1376585048">
    <w:abstractNumId w:val="4"/>
  </w:num>
  <w:num w:numId="5" w16cid:durableId="2096900815">
    <w:abstractNumId w:val="1"/>
  </w:num>
  <w:num w:numId="6" w16cid:durableId="31661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173F"/>
    <w:rsid w:val="005677EC"/>
    <w:rsid w:val="00695F93"/>
    <w:rsid w:val="00956759"/>
    <w:rsid w:val="00965B69"/>
    <w:rsid w:val="00AA1D8D"/>
    <w:rsid w:val="00AE1A6E"/>
    <w:rsid w:val="00AF210E"/>
    <w:rsid w:val="00B47730"/>
    <w:rsid w:val="00C944E7"/>
    <w:rsid w:val="00CB0664"/>
    <w:rsid w:val="00CF1C41"/>
    <w:rsid w:val="00D77A8C"/>
    <w:rsid w:val="00F33258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8121A"/>
  <w14:defaultImageDpi w14:val="300"/>
  <w15:docId w15:val="{04164653-DE0B-4521-BDE2-C365C467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jayaramreddy janipally</cp:lastModifiedBy>
  <cp:revision>2</cp:revision>
  <dcterms:created xsi:type="dcterms:W3CDTF">2026-10-05T03:39:00Z</dcterms:created>
  <dcterms:modified xsi:type="dcterms:W3CDTF">2026-10-05T03:39:00Z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